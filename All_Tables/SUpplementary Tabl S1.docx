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55BA0" w14:textId="32AC3CF9" w:rsidR="000C0159" w:rsidRPr="00526A85" w:rsidRDefault="00F50C7F" w:rsidP="00F50C7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26A85">
        <w:rPr>
          <w:rFonts w:ascii="Times New Roman" w:hAnsi="Times New Roman" w:cs="Times New Roman"/>
          <w:b/>
          <w:bCs/>
          <w:sz w:val="24"/>
          <w:szCs w:val="24"/>
        </w:rPr>
        <w:t xml:space="preserve">Supplementary Table S1: </w:t>
      </w:r>
      <w:r w:rsidRPr="00526A85">
        <w:rPr>
          <w:rFonts w:ascii="Times New Roman" w:hAnsi="Times New Roman" w:cs="Times New Roman"/>
          <w:b/>
          <w:bCs/>
          <w:sz w:val="24"/>
          <w:szCs w:val="24"/>
        </w:rPr>
        <w:t>Descriptive characteristics of women (N = 5,111)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4210"/>
        <w:gridCol w:w="3252"/>
        <w:gridCol w:w="944"/>
        <w:gridCol w:w="944"/>
      </w:tblGrid>
      <w:tr w:rsidR="00F50C7F" w:rsidRPr="00F50C7F" w14:paraId="60D0E6D5" w14:textId="77777777" w:rsidTr="00F50C7F">
        <w:tc>
          <w:tcPr>
            <w:tcW w:w="2251" w:type="pct"/>
            <w:hideMark/>
          </w:tcPr>
          <w:p w14:paraId="43CD63BF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Variable</w:t>
            </w:r>
          </w:p>
        </w:tc>
        <w:tc>
          <w:tcPr>
            <w:tcW w:w="1739" w:type="pct"/>
            <w:hideMark/>
          </w:tcPr>
          <w:p w14:paraId="39786822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505" w:type="pct"/>
            <w:hideMark/>
          </w:tcPr>
          <w:p w14:paraId="5B3FC0B5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505" w:type="pct"/>
            <w:hideMark/>
          </w:tcPr>
          <w:p w14:paraId="37D0D039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%</w:t>
            </w:r>
          </w:p>
        </w:tc>
      </w:tr>
      <w:tr w:rsidR="00F50C7F" w:rsidRPr="00F50C7F" w14:paraId="7476369A" w14:textId="77777777" w:rsidTr="00F50C7F">
        <w:tc>
          <w:tcPr>
            <w:tcW w:w="2251" w:type="pct"/>
            <w:hideMark/>
          </w:tcPr>
          <w:p w14:paraId="49346833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Skilled birth attendance (SBA)</w:t>
            </w:r>
          </w:p>
        </w:tc>
        <w:tc>
          <w:tcPr>
            <w:tcW w:w="1739" w:type="pct"/>
            <w:hideMark/>
          </w:tcPr>
          <w:p w14:paraId="7A8E38CD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Unskilled birth attendant</w:t>
            </w:r>
          </w:p>
        </w:tc>
        <w:tc>
          <w:tcPr>
            <w:tcW w:w="505" w:type="pct"/>
            <w:hideMark/>
          </w:tcPr>
          <w:p w14:paraId="3D260D3B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489</w:t>
            </w:r>
          </w:p>
        </w:tc>
        <w:tc>
          <w:tcPr>
            <w:tcW w:w="505" w:type="pct"/>
            <w:hideMark/>
          </w:tcPr>
          <w:p w14:paraId="77D6548A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9.57</w:t>
            </w:r>
          </w:p>
        </w:tc>
      </w:tr>
      <w:tr w:rsidR="00F50C7F" w:rsidRPr="00F50C7F" w14:paraId="188B5663" w14:textId="77777777" w:rsidTr="00F50C7F">
        <w:tc>
          <w:tcPr>
            <w:tcW w:w="2251" w:type="pct"/>
            <w:hideMark/>
          </w:tcPr>
          <w:p w14:paraId="7619B78A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53A3243D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Skilled birth attendant</w:t>
            </w:r>
          </w:p>
        </w:tc>
        <w:tc>
          <w:tcPr>
            <w:tcW w:w="505" w:type="pct"/>
            <w:hideMark/>
          </w:tcPr>
          <w:p w14:paraId="34B222C9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4,622</w:t>
            </w:r>
          </w:p>
        </w:tc>
        <w:tc>
          <w:tcPr>
            <w:tcW w:w="505" w:type="pct"/>
            <w:hideMark/>
          </w:tcPr>
          <w:p w14:paraId="30ED3EB4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90.43</w:t>
            </w:r>
          </w:p>
        </w:tc>
      </w:tr>
      <w:tr w:rsidR="00F50C7F" w:rsidRPr="00F50C7F" w14:paraId="4DD0F62E" w14:textId="77777777" w:rsidTr="00F50C7F">
        <w:tc>
          <w:tcPr>
            <w:tcW w:w="2251" w:type="pct"/>
            <w:hideMark/>
          </w:tcPr>
          <w:p w14:paraId="347DC305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Province / Region</w:t>
            </w:r>
          </w:p>
        </w:tc>
        <w:tc>
          <w:tcPr>
            <w:tcW w:w="1739" w:type="pct"/>
            <w:hideMark/>
          </w:tcPr>
          <w:p w14:paraId="57AF735A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 xml:space="preserve">Boucle du </w:t>
            </w:r>
            <w:proofErr w:type="spellStart"/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Mouhoun</w:t>
            </w:r>
            <w:proofErr w:type="spellEnd"/>
          </w:p>
        </w:tc>
        <w:tc>
          <w:tcPr>
            <w:tcW w:w="505" w:type="pct"/>
            <w:hideMark/>
          </w:tcPr>
          <w:p w14:paraId="00E92A0D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299</w:t>
            </w:r>
          </w:p>
        </w:tc>
        <w:tc>
          <w:tcPr>
            <w:tcW w:w="505" w:type="pct"/>
            <w:hideMark/>
          </w:tcPr>
          <w:p w14:paraId="0BFEECD9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5.85</w:t>
            </w:r>
          </w:p>
        </w:tc>
      </w:tr>
      <w:tr w:rsidR="00F50C7F" w:rsidRPr="00F50C7F" w14:paraId="44FDFA0B" w14:textId="77777777" w:rsidTr="00F50C7F">
        <w:tc>
          <w:tcPr>
            <w:tcW w:w="2251" w:type="pct"/>
            <w:hideMark/>
          </w:tcPr>
          <w:p w14:paraId="648134A3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4BCD455A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Cascades</w:t>
            </w:r>
          </w:p>
        </w:tc>
        <w:tc>
          <w:tcPr>
            <w:tcW w:w="505" w:type="pct"/>
            <w:hideMark/>
          </w:tcPr>
          <w:p w14:paraId="1CEA7C5E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253</w:t>
            </w:r>
          </w:p>
        </w:tc>
        <w:tc>
          <w:tcPr>
            <w:tcW w:w="505" w:type="pct"/>
            <w:hideMark/>
          </w:tcPr>
          <w:p w14:paraId="6AB1E07D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4.95</w:t>
            </w:r>
          </w:p>
        </w:tc>
      </w:tr>
      <w:tr w:rsidR="00F50C7F" w:rsidRPr="00F50C7F" w14:paraId="47A3BB44" w14:textId="77777777" w:rsidTr="00F50C7F">
        <w:tc>
          <w:tcPr>
            <w:tcW w:w="2251" w:type="pct"/>
            <w:hideMark/>
          </w:tcPr>
          <w:p w14:paraId="5E6E61A5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4BA4D520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Centre</w:t>
            </w:r>
          </w:p>
        </w:tc>
        <w:tc>
          <w:tcPr>
            <w:tcW w:w="505" w:type="pct"/>
            <w:hideMark/>
          </w:tcPr>
          <w:p w14:paraId="0D9112D5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565</w:t>
            </w:r>
          </w:p>
        </w:tc>
        <w:tc>
          <w:tcPr>
            <w:tcW w:w="505" w:type="pct"/>
            <w:hideMark/>
          </w:tcPr>
          <w:p w14:paraId="118C1F91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11.05</w:t>
            </w:r>
          </w:p>
        </w:tc>
      </w:tr>
      <w:tr w:rsidR="00F50C7F" w:rsidRPr="00F50C7F" w14:paraId="636EE27A" w14:textId="77777777" w:rsidTr="00F50C7F">
        <w:tc>
          <w:tcPr>
            <w:tcW w:w="2251" w:type="pct"/>
            <w:hideMark/>
          </w:tcPr>
          <w:p w14:paraId="6F540561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055F46BD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Centre Est</w:t>
            </w:r>
          </w:p>
        </w:tc>
        <w:tc>
          <w:tcPr>
            <w:tcW w:w="505" w:type="pct"/>
            <w:hideMark/>
          </w:tcPr>
          <w:p w14:paraId="332974BD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503</w:t>
            </w:r>
          </w:p>
        </w:tc>
        <w:tc>
          <w:tcPr>
            <w:tcW w:w="505" w:type="pct"/>
            <w:hideMark/>
          </w:tcPr>
          <w:p w14:paraId="5870335A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9.84</w:t>
            </w:r>
          </w:p>
        </w:tc>
      </w:tr>
      <w:tr w:rsidR="00F50C7F" w:rsidRPr="00F50C7F" w14:paraId="5C2AE8A9" w14:textId="77777777" w:rsidTr="00F50C7F">
        <w:tc>
          <w:tcPr>
            <w:tcW w:w="2251" w:type="pct"/>
            <w:hideMark/>
          </w:tcPr>
          <w:p w14:paraId="2FF359E8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25CCEF3A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Centre Nord</w:t>
            </w:r>
          </w:p>
        </w:tc>
        <w:tc>
          <w:tcPr>
            <w:tcW w:w="505" w:type="pct"/>
            <w:hideMark/>
          </w:tcPr>
          <w:p w14:paraId="420244A9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427</w:t>
            </w:r>
          </w:p>
        </w:tc>
        <w:tc>
          <w:tcPr>
            <w:tcW w:w="505" w:type="pct"/>
            <w:hideMark/>
          </w:tcPr>
          <w:p w14:paraId="6C10D0E6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8.35</w:t>
            </w:r>
          </w:p>
        </w:tc>
      </w:tr>
      <w:tr w:rsidR="00F50C7F" w:rsidRPr="00F50C7F" w14:paraId="5186F937" w14:textId="77777777" w:rsidTr="00F50C7F">
        <w:tc>
          <w:tcPr>
            <w:tcW w:w="2251" w:type="pct"/>
            <w:hideMark/>
          </w:tcPr>
          <w:p w14:paraId="752C84D1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47F03592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Centre Ouest</w:t>
            </w:r>
          </w:p>
        </w:tc>
        <w:tc>
          <w:tcPr>
            <w:tcW w:w="505" w:type="pct"/>
            <w:hideMark/>
          </w:tcPr>
          <w:p w14:paraId="6543EE64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477</w:t>
            </w:r>
          </w:p>
        </w:tc>
        <w:tc>
          <w:tcPr>
            <w:tcW w:w="505" w:type="pct"/>
            <w:hideMark/>
          </w:tcPr>
          <w:p w14:paraId="7A1D4FB0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9.33</w:t>
            </w:r>
          </w:p>
        </w:tc>
      </w:tr>
      <w:tr w:rsidR="00F50C7F" w:rsidRPr="00F50C7F" w14:paraId="5C599E13" w14:textId="77777777" w:rsidTr="00F50C7F">
        <w:tc>
          <w:tcPr>
            <w:tcW w:w="2251" w:type="pct"/>
            <w:hideMark/>
          </w:tcPr>
          <w:p w14:paraId="42138A92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02B7E9D8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Centre Sud</w:t>
            </w:r>
          </w:p>
        </w:tc>
        <w:tc>
          <w:tcPr>
            <w:tcW w:w="505" w:type="pct"/>
            <w:hideMark/>
          </w:tcPr>
          <w:p w14:paraId="6492BF09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369</w:t>
            </w:r>
          </w:p>
        </w:tc>
        <w:tc>
          <w:tcPr>
            <w:tcW w:w="505" w:type="pct"/>
            <w:hideMark/>
          </w:tcPr>
          <w:p w14:paraId="6CB7A59E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7.22</w:t>
            </w:r>
          </w:p>
        </w:tc>
      </w:tr>
      <w:tr w:rsidR="00F50C7F" w:rsidRPr="00F50C7F" w14:paraId="7539E103" w14:textId="77777777" w:rsidTr="00F50C7F">
        <w:tc>
          <w:tcPr>
            <w:tcW w:w="2251" w:type="pct"/>
            <w:hideMark/>
          </w:tcPr>
          <w:p w14:paraId="75122C85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5542E08D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Est</w:t>
            </w:r>
          </w:p>
        </w:tc>
        <w:tc>
          <w:tcPr>
            <w:tcW w:w="505" w:type="pct"/>
            <w:hideMark/>
          </w:tcPr>
          <w:p w14:paraId="01AD7358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299</w:t>
            </w:r>
          </w:p>
        </w:tc>
        <w:tc>
          <w:tcPr>
            <w:tcW w:w="505" w:type="pct"/>
            <w:hideMark/>
          </w:tcPr>
          <w:p w14:paraId="762E9C94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5.85</w:t>
            </w:r>
          </w:p>
        </w:tc>
      </w:tr>
      <w:tr w:rsidR="00F50C7F" w:rsidRPr="00F50C7F" w14:paraId="0A48074B" w14:textId="77777777" w:rsidTr="00F50C7F">
        <w:tc>
          <w:tcPr>
            <w:tcW w:w="2251" w:type="pct"/>
            <w:hideMark/>
          </w:tcPr>
          <w:p w14:paraId="487A1B9D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0F8222B1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Hauts-</w:t>
            </w:r>
            <w:proofErr w:type="spellStart"/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Bassins</w:t>
            </w:r>
            <w:proofErr w:type="spellEnd"/>
          </w:p>
        </w:tc>
        <w:tc>
          <w:tcPr>
            <w:tcW w:w="505" w:type="pct"/>
            <w:hideMark/>
          </w:tcPr>
          <w:p w14:paraId="0E798CD0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477</w:t>
            </w:r>
          </w:p>
        </w:tc>
        <w:tc>
          <w:tcPr>
            <w:tcW w:w="505" w:type="pct"/>
            <w:hideMark/>
          </w:tcPr>
          <w:p w14:paraId="681BB6FD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9.33</w:t>
            </w:r>
          </w:p>
        </w:tc>
      </w:tr>
      <w:tr w:rsidR="00F50C7F" w:rsidRPr="00F50C7F" w14:paraId="0C54C3C1" w14:textId="77777777" w:rsidTr="00F50C7F">
        <w:tc>
          <w:tcPr>
            <w:tcW w:w="2251" w:type="pct"/>
            <w:hideMark/>
          </w:tcPr>
          <w:p w14:paraId="084C73A2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77FCC7D8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Nord</w:t>
            </w:r>
          </w:p>
        </w:tc>
        <w:tc>
          <w:tcPr>
            <w:tcW w:w="505" w:type="pct"/>
            <w:hideMark/>
          </w:tcPr>
          <w:p w14:paraId="378B99F0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399</w:t>
            </w:r>
          </w:p>
        </w:tc>
        <w:tc>
          <w:tcPr>
            <w:tcW w:w="505" w:type="pct"/>
            <w:hideMark/>
          </w:tcPr>
          <w:p w14:paraId="019D5865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7.81</w:t>
            </w:r>
          </w:p>
        </w:tc>
      </w:tr>
      <w:tr w:rsidR="00F50C7F" w:rsidRPr="00F50C7F" w14:paraId="063D9A08" w14:textId="77777777" w:rsidTr="00F50C7F">
        <w:tc>
          <w:tcPr>
            <w:tcW w:w="2251" w:type="pct"/>
            <w:hideMark/>
          </w:tcPr>
          <w:p w14:paraId="2AE68B46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6979B855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Plateau Central</w:t>
            </w:r>
          </w:p>
        </w:tc>
        <w:tc>
          <w:tcPr>
            <w:tcW w:w="505" w:type="pct"/>
            <w:hideMark/>
          </w:tcPr>
          <w:p w14:paraId="7DA18A67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480</w:t>
            </w:r>
          </w:p>
        </w:tc>
        <w:tc>
          <w:tcPr>
            <w:tcW w:w="505" w:type="pct"/>
            <w:hideMark/>
          </w:tcPr>
          <w:p w14:paraId="39477AC5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9.39</w:t>
            </w:r>
          </w:p>
        </w:tc>
      </w:tr>
      <w:tr w:rsidR="00F50C7F" w:rsidRPr="00F50C7F" w14:paraId="32D0077A" w14:textId="77777777" w:rsidTr="00F50C7F">
        <w:tc>
          <w:tcPr>
            <w:tcW w:w="2251" w:type="pct"/>
            <w:hideMark/>
          </w:tcPr>
          <w:p w14:paraId="044ADCCF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470591A5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Sahel</w:t>
            </w:r>
          </w:p>
        </w:tc>
        <w:tc>
          <w:tcPr>
            <w:tcW w:w="505" w:type="pct"/>
            <w:hideMark/>
          </w:tcPr>
          <w:p w14:paraId="3BB1335E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217</w:t>
            </w:r>
          </w:p>
        </w:tc>
        <w:tc>
          <w:tcPr>
            <w:tcW w:w="505" w:type="pct"/>
            <w:hideMark/>
          </w:tcPr>
          <w:p w14:paraId="180C817B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4.25</w:t>
            </w:r>
          </w:p>
        </w:tc>
      </w:tr>
      <w:tr w:rsidR="00F50C7F" w:rsidRPr="00F50C7F" w14:paraId="62824CBA" w14:textId="77777777" w:rsidTr="00F50C7F">
        <w:tc>
          <w:tcPr>
            <w:tcW w:w="2251" w:type="pct"/>
            <w:hideMark/>
          </w:tcPr>
          <w:p w14:paraId="71BBAB35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47A412EE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Sud-Ouest</w:t>
            </w:r>
          </w:p>
        </w:tc>
        <w:tc>
          <w:tcPr>
            <w:tcW w:w="505" w:type="pct"/>
            <w:hideMark/>
          </w:tcPr>
          <w:p w14:paraId="7C7705E8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346</w:t>
            </w:r>
          </w:p>
        </w:tc>
        <w:tc>
          <w:tcPr>
            <w:tcW w:w="505" w:type="pct"/>
            <w:hideMark/>
          </w:tcPr>
          <w:p w14:paraId="7D2A8020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6.77</w:t>
            </w:r>
          </w:p>
        </w:tc>
      </w:tr>
      <w:tr w:rsidR="00F50C7F" w:rsidRPr="00F50C7F" w14:paraId="092FD285" w14:textId="77777777" w:rsidTr="00F50C7F">
        <w:tc>
          <w:tcPr>
            <w:tcW w:w="2251" w:type="pct"/>
            <w:hideMark/>
          </w:tcPr>
          <w:p w14:paraId="3BC65436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Age</w:t>
            </w:r>
          </w:p>
        </w:tc>
        <w:tc>
          <w:tcPr>
            <w:tcW w:w="1739" w:type="pct"/>
            <w:hideMark/>
          </w:tcPr>
          <w:p w14:paraId="429970E3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&lt;20</w:t>
            </w:r>
          </w:p>
        </w:tc>
        <w:tc>
          <w:tcPr>
            <w:tcW w:w="505" w:type="pct"/>
            <w:hideMark/>
          </w:tcPr>
          <w:p w14:paraId="138C8311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408</w:t>
            </w:r>
          </w:p>
        </w:tc>
        <w:tc>
          <w:tcPr>
            <w:tcW w:w="505" w:type="pct"/>
            <w:hideMark/>
          </w:tcPr>
          <w:p w14:paraId="108CEB69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7.98</w:t>
            </w:r>
          </w:p>
        </w:tc>
      </w:tr>
      <w:tr w:rsidR="00F50C7F" w:rsidRPr="00F50C7F" w14:paraId="7E32B057" w14:textId="77777777" w:rsidTr="00F50C7F">
        <w:tc>
          <w:tcPr>
            <w:tcW w:w="2251" w:type="pct"/>
            <w:hideMark/>
          </w:tcPr>
          <w:p w14:paraId="0AABF4B6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01D7AD08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20–34</w:t>
            </w:r>
          </w:p>
        </w:tc>
        <w:tc>
          <w:tcPr>
            <w:tcW w:w="505" w:type="pct"/>
            <w:hideMark/>
          </w:tcPr>
          <w:p w14:paraId="4A15C740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3,604</w:t>
            </w:r>
          </w:p>
        </w:tc>
        <w:tc>
          <w:tcPr>
            <w:tcW w:w="505" w:type="pct"/>
            <w:hideMark/>
          </w:tcPr>
          <w:p w14:paraId="4089B6B2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70.51</w:t>
            </w:r>
          </w:p>
        </w:tc>
      </w:tr>
      <w:tr w:rsidR="00F50C7F" w:rsidRPr="00F50C7F" w14:paraId="111EB18B" w14:textId="77777777" w:rsidTr="00F50C7F">
        <w:tc>
          <w:tcPr>
            <w:tcW w:w="2251" w:type="pct"/>
            <w:hideMark/>
          </w:tcPr>
          <w:p w14:paraId="79A3E619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1FBF4DE3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&gt;35</w:t>
            </w:r>
          </w:p>
        </w:tc>
        <w:tc>
          <w:tcPr>
            <w:tcW w:w="505" w:type="pct"/>
            <w:hideMark/>
          </w:tcPr>
          <w:p w14:paraId="091BBA3C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1,099</w:t>
            </w:r>
          </w:p>
        </w:tc>
        <w:tc>
          <w:tcPr>
            <w:tcW w:w="505" w:type="pct"/>
            <w:hideMark/>
          </w:tcPr>
          <w:p w14:paraId="07C44F31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21.50</w:t>
            </w:r>
          </w:p>
        </w:tc>
      </w:tr>
      <w:tr w:rsidR="00F50C7F" w:rsidRPr="00F50C7F" w14:paraId="11E7D2A5" w14:textId="77777777" w:rsidTr="00F50C7F">
        <w:tc>
          <w:tcPr>
            <w:tcW w:w="2251" w:type="pct"/>
            <w:hideMark/>
          </w:tcPr>
          <w:p w14:paraId="618DD173" w14:textId="7913F0B6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Education </w:t>
            </w:r>
          </w:p>
        </w:tc>
        <w:tc>
          <w:tcPr>
            <w:tcW w:w="1739" w:type="pct"/>
            <w:hideMark/>
          </w:tcPr>
          <w:p w14:paraId="18A90C36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No education</w:t>
            </w:r>
          </w:p>
        </w:tc>
        <w:tc>
          <w:tcPr>
            <w:tcW w:w="505" w:type="pct"/>
            <w:hideMark/>
          </w:tcPr>
          <w:p w14:paraId="28462885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3,285</w:t>
            </w:r>
          </w:p>
        </w:tc>
        <w:tc>
          <w:tcPr>
            <w:tcW w:w="505" w:type="pct"/>
            <w:hideMark/>
          </w:tcPr>
          <w:p w14:paraId="268D32EF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64.27</w:t>
            </w:r>
          </w:p>
        </w:tc>
      </w:tr>
      <w:tr w:rsidR="00F50C7F" w:rsidRPr="00F50C7F" w14:paraId="43EB9FEA" w14:textId="77777777" w:rsidTr="00F50C7F">
        <w:tc>
          <w:tcPr>
            <w:tcW w:w="2251" w:type="pct"/>
            <w:hideMark/>
          </w:tcPr>
          <w:p w14:paraId="0588B2ED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6844DD4D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Basic</w:t>
            </w:r>
          </w:p>
        </w:tc>
        <w:tc>
          <w:tcPr>
            <w:tcW w:w="505" w:type="pct"/>
            <w:hideMark/>
          </w:tcPr>
          <w:p w14:paraId="34EABD72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777</w:t>
            </w:r>
          </w:p>
        </w:tc>
        <w:tc>
          <w:tcPr>
            <w:tcW w:w="505" w:type="pct"/>
            <w:hideMark/>
          </w:tcPr>
          <w:p w14:paraId="2C729C87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15.20</w:t>
            </w:r>
          </w:p>
        </w:tc>
      </w:tr>
      <w:tr w:rsidR="00F50C7F" w:rsidRPr="00F50C7F" w14:paraId="6C1C8ADC" w14:textId="77777777" w:rsidTr="00F50C7F">
        <w:tc>
          <w:tcPr>
            <w:tcW w:w="2251" w:type="pct"/>
            <w:hideMark/>
          </w:tcPr>
          <w:p w14:paraId="4162A8AD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00EDD86E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Secondary/Higher</w:t>
            </w:r>
          </w:p>
        </w:tc>
        <w:tc>
          <w:tcPr>
            <w:tcW w:w="505" w:type="pct"/>
            <w:hideMark/>
          </w:tcPr>
          <w:p w14:paraId="3F94B6CC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1,049</w:t>
            </w:r>
          </w:p>
        </w:tc>
        <w:tc>
          <w:tcPr>
            <w:tcW w:w="505" w:type="pct"/>
            <w:hideMark/>
          </w:tcPr>
          <w:p w14:paraId="47358AD9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20.52</w:t>
            </w:r>
          </w:p>
        </w:tc>
      </w:tr>
      <w:tr w:rsidR="00F50C7F" w:rsidRPr="00F50C7F" w14:paraId="00118FED" w14:textId="77777777" w:rsidTr="00F50C7F">
        <w:tc>
          <w:tcPr>
            <w:tcW w:w="2251" w:type="pct"/>
            <w:hideMark/>
          </w:tcPr>
          <w:p w14:paraId="1E080692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Residence</w:t>
            </w:r>
          </w:p>
        </w:tc>
        <w:tc>
          <w:tcPr>
            <w:tcW w:w="1739" w:type="pct"/>
            <w:hideMark/>
          </w:tcPr>
          <w:p w14:paraId="34F0D134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Urban</w:t>
            </w:r>
          </w:p>
        </w:tc>
        <w:tc>
          <w:tcPr>
            <w:tcW w:w="505" w:type="pct"/>
            <w:hideMark/>
          </w:tcPr>
          <w:p w14:paraId="15967A48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1,602</w:t>
            </w:r>
          </w:p>
        </w:tc>
        <w:tc>
          <w:tcPr>
            <w:tcW w:w="505" w:type="pct"/>
            <w:hideMark/>
          </w:tcPr>
          <w:p w14:paraId="48DDCD16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31.34</w:t>
            </w:r>
          </w:p>
        </w:tc>
      </w:tr>
      <w:tr w:rsidR="00F50C7F" w:rsidRPr="00F50C7F" w14:paraId="06A7B212" w14:textId="77777777" w:rsidTr="00F50C7F">
        <w:tc>
          <w:tcPr>
            <w:tcW w:w="2251" w:type="pct"/>
            <w:hideMark/>
          </w:tcPr>
          <w:p w14:paraId="3CCB1CCA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571C32DF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Rural</w:t>
            </w:r>
          </w:p>
        </w:tc>
        <w:tc>
          <w:tcPr>
            <w:tcW w:w="505" w:type="pct"/>
            <w:hideMark/>
          </w:tcPr>
          <w:p w14:paraId="6FD8730B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3,509</w:t>
            </w:r>
          </w:p>
        </w:tc>
        <w:tc>
          <w:tcPr>
            <w:tcW w:w="505" w:type="pct"/>
            <w:hideMark/>
          </w:tcPr>
          <w:p w14:paraId="5DC26BA0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68.66</w:t>
            </w:r>
          </w:p>
        </w:tc>
      </w:tr>
      <w:tr w:rsidR="00F50C7F" w:rsidRPr="00F50C7F" w14:paraId="2420E4CC" w14:textId="77777777" w:rsidTr="00F50C7F">
        <w:tc>
          <w:tcPr>
            <w:tcW w:w="2251" w:type="pct"/>
            <w:hideMark/>
          </w:tcPr>
          <w:p w14:paraId="6A6700F4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Ethnicity</w:t>
            </w:r>
          </w:p>
        </w:tc>
        <w:tc>
          <w:tcPr>
            <w:tcW w:w="1739" w:type="pct"/>
            <w:hideMark/>
          </w:tcPr>
          <w:p w14:paraId="0C9C751F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Non-hill</w:t>
            </w:r>
          </w:p>
        </w:tc>
        <w:tc>
          <w:tcPr>
            <w:tcW w:w="505" w:type="pct"/>
            <w:hideMark/>
          </w:tcPr>
          <w:p w14:paraId="6945EFFD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4,506</w:t>
            </w:r>
          </w:p>
        </w:tc>
        <w:tc>
          <w:tcPr>
            <w:tcW w:w="505" w:type="pct"/>
            <w:hideMark/>
          </w:tcPr>
          <w:p w14:paraId="3B14B2EC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88.16</w:t>
            </w:r>
          </w:p>
        </w:tc>
      </w:tr>
      <w:tr w:rsidR="00F50C7F" w:rsidRPr="00F50C7F" w14:paraId="438BFB12" w14:textId="77777777" w:rsidTr="00F50C7F">
        <w:tc>
          <w:tcPr>
            <w:tcW w:w="2251" w:type="pct"/>
            <w:hideMark/>
          </w:tcPr>
          <w:p w14:paraId="1CF63084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2BAFF998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Hill</w:t>
            </w:r>
          </w:p>
        </w:tc>
        <w:tc>
          <w:tcPr>
            <w:tcW w:w="505" w:type="pct"/>
            <w:hideMark/>
          </w:tcPr>
          <w:p w14:paraId="1906F431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605</w:t>
            </w:r>
          </w:p>
        </w:tc>
        <w:tc>
          <w:tcPr>
            <w:tcW w:w="505" w:type="pct"/>
            <w:hideMark/>
          </w:tcPr>
          <w:p w14:paraId="3AD2C994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11.84</w:t>
            </w:r>
          </w:p>
        </w:tc>
      </w:tr>
      <w:tr w:rsidR="00F50C7F" w:rsidRPr="00F50C7F" w14:paraId="6C6CB648" w14:textId="77777777" w:rsidTr="00F50C7F">
        <w:tc>
          <w:tcPr>
            <w:tcW w:w="2251" w:type="pct"/>
            <w:hideMark/>
          </w:tcPr>
          <w:p w14:paraId="6C2BC63E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Religion</w:t>
            </w:r>
          </w:p>
        </w:tc>
        <w:tc>
          <w:tcPr>
            <w:tcW w:w="1739" w:type="pct"/>
            <w:hideMark/>
          </w:tcPr>
          <w:p w14:paraId="66611728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Catholic</w:t>
            </w:r>
          </w:p>
        </w:tc>
        <w:tc>
          <w:tcPr>
            <w:tcW w:w="505" w:type="pct"/>
            <w:hideMark/>
          </w:tcPr>
          <w:p w14:paraId="35C24342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3,370</w:t>
            </w:r>
          </w:p>
        </w:tc>
        <w:tc>
          <w:tcPr>
            <w:tcW w:w="505" w:type="pct"/>
            <w:hideMark/>
          </w:tcPr>
          <w:p w14:paraId="789AF9C3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65.94</w:t>
            </w:r>
          </w:p>
        </w:tc>
      </w:tr>
      <w:tr w:rsidR="00F50C7F" w:rsidRPr="00F50C7F" w14:paraId="4A211078" w14:textId="77777777" w:rsidTr="00F50C7F">
        <w:tc>
          <w:tcPr>
            <w:tcW w:w="2251" w:type="pct"/>
            <w:hideMark/>
          </w:tcPr>
          <w:p w14:paraId="2199DF85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2720B26E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Islam</w:t>
            </w:r>
          </w:p>
        </w:tc>
        <w:tc>
          <w:tcPr>
            <w:tcW w:w="505" w:type="pct"/>
            <w:hideMark/>
          </w:tcPr>
          <w:p w14:paraId="2C69F9E2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1,087</w:t>
            </w:r>
          </w:p>
        </w:tc>
        <w:tc>
          <w:tcPr>
            <w:tcW w:w="505" w:type="pct"/>
            <w:hideMark/>
          </w:tcPr>
          <w:p w14:paraId="78A4175C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21.27</w:t>
            </w:r>
          </w:p>
        </w:tc>
      </w:tr>
      <w:tr w:rsidR="00F50C7F" w:rsidRPr="00F50C7F" w14:paraId="300A91D1" w14:textId="77777777" w:rsidTr="00F50C7F">
        <w:tc>
          <w:tcPr>
            <w:tcW w:w="2251" w:type="pct"/>
            <w:hideMark/>
          </w:tcPr>
          <w:p w14:paraId="7181A2BC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154CE9A8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Zion</w:t>
            </w:r>
          </w:p>
        </w:tc>
        <w:tc>
          <w:tcPr>
            <w:tcW w:w="505" w:type="pct"/>
            <w:hideMark/>
          </w:tcPr>
          <w:p w14:paraId="42AC801D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372</w:t>
            </w:r>
          </w:p>
        </w:tc>
        <w:tc>
          <w:tcPr>
            <w:tcW w:w="505" w:type="pct"/>
            <w:hideMark/>
          </w:tcPr>
          <w:p w14:paraId="6EBBA735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7.28</w:t>
            </w:r>
          </w:p>
        </w:tc>
      </w:tr>
      <w:tr w:rsidR="00F50C7F" w:rsidRPr="00F50C7F" w14:paraId="0C8273FB" w14:textId="77777777" w:rsidTr="00F50C7F">
        <w:tc>
          <w:tcPr>
            <w:tcW w:w="2251" w:type="pct"/>
            <w:hideMark/>
          </w:tcPr>
          <w:p w14:paraId="2088D89E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3CEAE922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Evangelical/Pentecostal</w:t>
            </w:r>
          </w:p>
        </w:tc>
        <w:tc>
          <w:tcPr>
            <w:tcW w:w="505" w:type="pct"/>
            <w:hideMark/>
          </w:tcPr>
          <w:p w14:paraId="1AFE9EFC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216</w:t>
            </w:r>
          </w:p>
        </w:tc>
        <w:tc>
          <w:tcPr>
            <w:tcW w:w="505" w:type="pct"/>
            <w:hideMark/>
          </w:tcPr>
          <w:p w14:paraId="3525F706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4.23</w:t>
            </w:r>
          </w:p>
        </w:tc>
      </w:tr>
      <w:tr w:rsidR="00F50C7F" w:rsidRPr="00F50C7F" w14:paraId="1158F382" w14:textId="77777777" w:rsidTr="00F50C7F">
        <w:tc>
          <w:tcPr>
            <w:tcW w:w="2251" w:type="pct"/>
            <w:hideMark/>
          </w:tcPr>
          <w:p w14:paraId="03A80CA6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60F9F313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Other</w:t>
            </w:r>
          </w:p>
        </w:tc>
        <w:tc>
          <w:tcPr>
            <w:tcW w:w="505" w:type="pct"/>
            <w:hideMark/>
          </w:tcPr>
          <w:p w14:paraId="6FEF17A3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66</w:t>
            </w:r>
          </w:p>
        </w:tc>
        <w:tc>
          <w:tcPr>
            <w:tcW w:w="505" w:type="pct"/>
            <w:hideMark/>
          </w:tcPr>
          <w:p w14:paraId="426AAC18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1.29</w:t>
            </w:r>
          </w:p>
        </w:tc>
      </w:tr>
      <w:tr w:rsidR="00F50C7F" w:rsidRPr="00F50C7F" w14:paraId="5A711337" w14:textId="77777777" w:rsidTr="00F50C7F">
        <w:tc>
          <w:tcPr>
            <w:tcW w:w="2251" w:type="pct"/>
            <w:hideMark/>
          </w:tcPr>
          <w:p w14:paraId="1C826D17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Wealth</w:t>
            </w:r>
          </w:p>
        </w:tc>
        <w:tc>
          <w:tcPr>
            <w:tcW w:w="1739" w:type="pct"/>
            <w:hideMark/>
          </w:tcPr>
          <w:p w14:paraId="529FBAEF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Poor</w:t>
            </w:r>
          </w:p>
        </w:tc>
        <w:tc>
          <w:tcPr>
            <w:tcW w:w="505" w:type="pct"/>
            <w:hideMark/>
          </w:tcPr>
          <w:p w14:paraId="54D349C6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1,900</w:t>
            </w:r>
          </w:p>
        </w:tc>
        <w:tc>
          <w:tcPr>
            <w:tcW w:w="505" w:type="pct"/>
            <w:hideMark/>
          </w:tcPr>
          <w:p w14:paraId="48C220CC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37.17</w:t>
            </w:r>
          </w:p>
        </w:tc>
      </w:tr>
      <w:tr w:rsidR="00F50C7F" w:rsidRPr="00F50C7F" w14:paraId="5DB3D2E5" w14:textId="77777777" w:rsidTr="00F50C7F">
        <w:tc>
          <w:tcPr>
            <w:tcW w:w="2251" w:type="pct"/>
            <w:hideMark/>
          </w:tcPr>
          <w:p w14:paraId="3EFB0E68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40647510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Middle</w:t>
            </w:r>
          </w:p>
        </w:tc>
        <w:tc>
          <w:tcPr>
            <w:tcW w:w="505" w:type="pct"/>
            <w:hideMark/>
          </w:tcPr>
          <w:p w14:paraId="68EBB303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1,072</w:t>
            </w:r>
          </w:p>
        </w:tc>
        <w:tc>
          <w:tcPr>
            <w:tcW w:w="505" w:type="pct"/>
            <w:hideMark/>
          </w:tcPr>
          <w:p w14:paraId="353F6FE1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20.97</w:t>
            </w:r>
          </w:p>
        </w:tc>
      </w:tr>
      <w:tr w:rsidR="00F50C7F" w:rsidRPr="00F50C7F" w14:paraId="6B159419" w14:textId="77777777" w:rsidTr="00F50C7F">
        <w:tc>
          <w:tcPr>
            <w:tcW w:w="2251" w:type="pct"/>
            <w:hideMark/>
          </w:tcPr>
          <w:p w14:paraId="56AE71F5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7D56AAE1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Rich</w:t>
            </w:r>
          </w:p>
        </w:tc>
        <w:tc>
          <w:tcPr>
            <w:tcW w:w="505" w:type="pct"/>
            <w:hideMark/>
          </w:tcPr>
          <w:p w14:paraId="00E662A4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2,139</w:t>
            </w:r>
          </w:p>
        </w:tc>
        <w:tc>
          <w:tcPr>
            <w:tcW w:w="505" w:type="pct"/>
            <w:hideMark/>
          </w:tcPr>
          <w:p w14:paraId="2162EC72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41.85</w:t>
            </w:r>
          </w:p>
        </w:tc>
      </w:tr>
      <w:tr w:rsidR="00F50C7F" w:rsidRPr="00F50C7F" w14:paraId="2C521589" w14:textId="77777777" w:rsidTr="00F50C7F">
        <w:tc>
          <w:tcPr>
            <w:tcW w:w="2251" w:type="pct"/>
            <w:hideMark/>
          </w:tcPr>
          <w:p w14:paraId="35DF81C0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Child category</w:t>
            </w:r>
          </w:p>
        </w:tc>
        <w:tc>
          <w:tcPr>
            <w:tcW w:w="1739" w:type="pct"/>
            <w:hideMark/>
          </w:tcPr>
          <w:p w14:paraId="5A816BF4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Single child</w:t>
            </w:r>
          </w:p>
        </w:tc>
        <w:tc>
          <w:tcPr>
            <w:tcW w:w="505" w:type="pct"/>
            <w:hideMark/>
          </w:tcPr>
          <w:p w14:paraId="32175B3D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1,190</w:t>
            </w:r>
          </w:p>
        </w:tc>
        <w:tc>
          <w:tcPr>
            <w:tcW w:w="505" w:type="pct"/>
            <w:hideMark/>
          </w:tcPr>
          <w:p w14:paraId="451406B5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23.28</w:t>
            </w:r>
          </w:p>
        </w:tc>
      </w:tr>
      <w:tr w:rsidR="00F50C7F" w:rsidRPr="00F50C7F" w14:paraId="138C2025" w14:textId="77777777" w:rsidTr="00F50C7F">
        <w:tc>
          <w:tcPr>
            <w:tcW w:w="2251" w:type="pct"/>
            <w:hideMark/>
          </w:tcPr>
          <w:p w14:paraId="6411030E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7BAF2B90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Multiple children</w:t>
            </w:r>
          </w:p>
        </w:tc>
        <w:tc>
          <w:tcPr>
            <w:tcW w:w="505" w:type="pct"/>
            <w:hideMark/>
          </w:tcPr>
          <w:p w14:paraId="0A2740B5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3,921</w:t>
            </w:r>
          </w:p>
        </w:tc>
        <w:tc>
          <w:tcPr>
            <w:tcW w:w="505" w:type="pct"/>
            <w:hideMark/>
          </w:tcPr>
          <w:p w14:paraId="1EEA09F1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76.72</w:t>
            </w:r>
          </w:p>
        </w:tc>
      </w:tr>
      <w:tr w:rsidR="00F50C7F" w:rsidRPr="00F50C7F" w14:paraId="475B3E27" w14:textId="77777777" w:rsidTr="00F50C7F">
        <w:tc>
          <w:tcPr>
            <w:tcW w:w="2251" w:type="pct"/>
            <w:hideMark/>
          </w:tcPr>
          <w:p w14:paraId="01B9EAC3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Household size</w:t>
            </w:r>
          </w:p>
        </w:tc>
        <w:tc>
          <w:tcPr>
            <w:tcW w:w="1739" w:type="pct"/>
            <w:hideMark/>
          </w:tcPr>
          <w:p w14:paraId="546FDA9C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≤5 members</w:t>
            </w:r>
          </w:p>
        </w:tc>
        <w:tc>
          <w:tcPr>
            <w:tcW w:w="505" w:type="pct"/>
            <w:hideMark/>
          </w:tcPr>
          <w:p w14:paraId="62226D1C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1,496</w:t>
            </w:r>
          </w:p>
        </w:tc>
        <w:tc>
          <w:tcPr>
            <w:tcW w:w="505" w:type="pct"/>
            <w:hideMark/>
          </w:tcPr>
          <w:p w14:paraId="5DC0C53B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29.27</w:t>
            </w:r>
          </w:p>
        </w:tc>
      </w:tr>
      <w:tr w:rsidR="00F50C7F" w:rsidRPr="00F50C7F" w14:paraId="351F57F5" w14:textId="77777777" w:rsidTr="00F50C7F">
        <w:tc>
          <w:tcPr>
            <w:tcW w:w="2251" w:type="pct"/>
            <w:hideMark/>
          </w:tcPr>
          <w:p w14:paraId="126C3038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5B8283D9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&gt;5 members</w:t>
            </w:r>
          </w:p>
        </w:tc>
        <w:tc>
          <w:tcPr>
            <w:tcW w:w="505" w:type="pct"/>
            <w:hideMark/>
          </w:tcPr>
          <w:p w14:paraId="3908FBD1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3,615</w:t>
            </w:r>
          </w:p>
        </w:tc>
        <w:tc>
          <w:tcPr>
            <w:tcW w:w="505" w:type="pct"/>
            <w:hideMark/>
          </w:tcPr>
          <w:p w14:paraId="28B14E8E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70.73</w:t>
            </w:r>
          </w:p>
        </w:tc>
      </w:tr>
      <w:tr w:rsidR="00F50C7F" w:rsidRPr="00F50C7F" w14:paraId="3881CC36" w14:textId="77777777" w:rsidTr="00F50C7F">
        <w:tc>
          <w:tcPr>
            <w:tcW w:w="2251" w:type="pct"/>
            <w:hideMark/>
          </w:tcPr>
          <w:p w14:paraId="0E7E1897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Husband education</w:t>
            </w:r>
          </w:p>
        </w:tc>
        <w:tc>
          <w:tcPr>
            <w:tcW w:w="1739" w:type="pct"/>
            <w:hideMark/>
          </w:tcPr>
          <w:p w14:paraId="16821061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No education</w:t>
            </w:r>
          </w:p>
        </w:tc>
        <w:tc>
          <w:tcPr>
            <w:tcW w:w="505" w:type="pct"/>
            <w:hideMark/>
          </w:tcPr>
          <w:p w14:paraId="16BB2392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3,266</w:t>
            </w:r>
          </w:p>
        </w:tc>
        <w:tc>
          <w:tcPr>
            <w:tcW w:w="505" w:type="pct"/>
            <w:hideMark/>
          </w:tcPr>
          <w:p w14:paraId="245052B6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63.90</w:t>
            </w:r>
          </w:p>
        </w:tc>
      </w:tr>
      <w:tr w:rsidR="00F50C7F" w:rsidRPr="00F50C7F" w14:paraId="086496D7" w14:textId="77777777" w:rsidTr="00F50C7F">
        <w:tc>
          <w:tcPr>
            <w:tcW w:w="2251" w:type="pct"/>
            <w:hideMark/>
          </w:tcPr>
          <w:p w14:paraId="66840104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7127E8A4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Basic</w:t>
            </w:r>
          </w:p>
        </w:tc>
        <w:tc>
          <w:tcPr>
            <w:tcW w:w="505" w:type="pct"/>
            <w:hideMark/>
          </w:tcPr>
          <w:p w14:paraId="2314D4E4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630</w:t>
            </w:r>
          </w:p>
        </w:tc>
        <w:tc>
          <w:tcPr>
            <w:tcW w:w="505" w:type="pct"/>
            <w:hideMark/>
          </w:tcPr>
          <w:p w14:paraId="7137E54C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12.33</w:t>
            </w:r>
          </w:p>
        </w:tc>
      </w:tr>
      <w:tr w:rsidR="00F50C7F" w:rsidRPr="00F50C7F" w14:paraId="252D36C8" w14:textId="77777777" w:rsidTr="00F50C7F">
        <w:tc>
          <w:tcPr>
            <w:tcW w:w="2251" w:type="pct"/>
            <w:hideMark/>
          </w:tcPr>
          <w:p w14:paraId="15FB5DE5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674DDEF9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Secondary/Higher</w:t>
            </w:r>
          </w:p>
        </w:tc>
        <w:tc>
          <w:tcPr>
            <w:tcW w:w="505" w:type="pct"/>
            <w:hideMark/>
          </w:tcPr>
          <w:p w14:paraId="316FECEB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761</w:t>
            </w:r>
          </w:p>
        </w:tc>
        <w:tc>
          <w:tcPr>
            <w:tcW w:w="505" w:type="pct"/>
            <w:hideMark/>
          </w:tcPr>
          <w:p w14:paraId="2DE0D3E1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14.89</w:t>
            </w:r>
          </w:p>
        </w:tc>
      </w:tr>
      <w:tr w:rsidR="00F50C7F" w:rsidRPr="00F50C7F" w14:paraId="3CC7C044" w14:textId="77777777" w:rsidTr="00F50C7F">
        <w:tc>
          <w:tcPr>
            <w:tcW w:w="2251" w:type="pct"/>
            <w:hideMark/>
          </w:tcPr>
          <w:p w14:paraId="529B5A8A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2CED4FB4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Don't know / Missing</w:t>
            </w:r>
          </w:p>
        </w:tc>
        <w:tc>
          <w:tcPr>
            <w:tcW w:w="505" w:type="pct"/>
            <w:hideMark/>
          </w:tcPr>
          <w:p w14:paraId="271771A0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454</w:t>
            </w:r>
          </w:p>
        </w:tc>
        <w:tc>
          <w:tcPr>
            <w:tcW w:w="505" w:type="pct"/>
            <w:hideMark/>
          </w:tcPr>
          <w:p w14:paraId="496EDAAB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8.88</w:t>
            </w:r>
          </w:p>
        </w:tc>
      </w:tr>
      <w:tr w:rsidR="00F50C7F" w:rsidRPr="00F50C7F" w14:paraId="3FF3A365" w14:textId="77777777" w:rsidTr="00F50C7F">
        <w:tc>
          <w:tcPr>
            <w:tcW w:w="2251" w:type="pct"/>
            <w:hideMark/>
          </w:tcPr>
          <w:p w14:paraId="5627CAFE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Health insurance</w:t>
            </w:r>
          </w:p>
        </w:tc>
        <w:tc>
          <w:tcPr>
            <w:tcW w:w="1739" w:type="pct"/>
            <w:hideMark/>
          </w:tcPr>
          <w:p w14:paraId="4FA34764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505" w:type="pct"/>
            <w:hideMark/>
          </w:tcPr>
          <w:p w14:paraId="45F6AE5B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5,083</w:t>
            </w:r>
          </w:p>
        </w:tc>
        <w:tc>
          <w:tcPr>
            <w:tcW w:w="505" w:type="pct"/>
            <w:hideMark/>
          </w:tcPr>
          <w:p w14:paraId="238BA989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99.45</w:t>
            </w:r>
          </w:p>
        </w:tc>
      </w:tr>
      <w:tr w:rsidR="00F50C7F" w:rsidRPr="00F50C7F" w14:paraId="47E659C3" w14:textId="77777777" w:rsidTr="00F50C7F">
        <w:tc>
          <w:tcPr>
            <w:tcW w:w="2251" w:type="pct"/>
            <w:hideMark/>
          </w:tcPr>
          <w:p w14:paraId="00D01D22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4AFA40BF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505" w:type="pct"/>
            <w:hideMark/>
          </w:tcPr>
          <w:p w14:paraId="7D92BD58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505" w:type="pct"/>
            <w:hideMark/>
          </w:tcPr>
          <w:p w14:paraId="0176DC19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0.55</w:t>
            </w:r>
          </w:p>
        </w:tc>
      </w:tr>
      <w:tr w:rsidR="00F50C7F" w:rsidRPr="00F50C7F" w14:paraId="6ADC8C2E" w14:textId="77777777" w:rsidTr="00F50C7F">
        <w:tc>
          <w:tcPr>
            <w:tcW w:w="2251" w:type="pct"/>
            <w:hideMark/>
          </w:tcPr>
          <w:p w14:paraId="6B0E6DE6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Working status</w:t>
            </w:r>
          </w:p>
        </w:tc>
        <w:tc>
          <w:tcPr>
            <w:tcW w:w="1739" w:type="pct"/>
            <w:hideMark/>
          </w:tcPr>
          <w:p w14:paraId="239AF09D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Not working</w:t>
            </w:r>
          </w:p>
        </w:tc>
        <w:tc>
          <w:tcPr>
            <w:tcW w:w="505" w:type="pct"/>
            <w:hideMark/>
          </w:tcPr>
          <w:p w14:paraId="0A0D8BC8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1,813</w:t>
            </w:r>
          </w:p>
        </w:tc>
        <w:tc>
          <w:tcPr>
            <w:tcW w:w="505" w:type="pct"/>
            <w:hideMark/>
          </w:tcPr>
          <w:p w14:paraId="44B83BD7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35.47</w:t>
            </w:r>
          </w:p>
        </w:tc>
      </w:tr>
      <w:tr w:rsidR="00F50C7F" w:rsidRPr="00F50C7F" w14:paraId="3C984103" w14:textId="77777777" w:rsidTr="00F50C7F">
        <w:tc>
          <w:tcPr>
            <w:tcW w:w="2251" w:type="pct"/>
            <w:hideMark/>
          </w:tcPr>
          <w:p w14:paraId="29FAC230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13F8807C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Working</w:t>
            </w:r>
          </w:p>
        </w:tc>
        <w:tc>
          <w:tcPr>
            <w:tcW w:w="505" w:type="pct"/>
            <w:hideMark/>
          </w:tcPr>
          <w:p w14:paraId="3F65CEBE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3,120</w:t>
            </w:r>
          </w:p>
        </w:tc>
        <w:tc>
          <w:tcPr>
            <w:tcW w:w="505" w:type="pct"/>
            <w:hideMark/>
          </w:tcPr>
          <w:p w14:paraId="3FB9239E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61.04</w:t>
            </w:r>
          </w:p>
        </w:tc>
      </w:tr>
      <w:tr w:rsidR="00F50C7F" w:rsidRPr="00F50C7F" w14:paraId="05400B05" w14:textId="77777777" w:rsidTr="00F50C7F">
        <w:tc>
          <w:tcPr>
            <w:tcW w:w="2251" w:type="pct"/>
            <w:hideMark/>
          </w:tcPr>
          <w:p w14:paraId="3802D70C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6000C1B9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Missing</w:t>
            </w:r>
          </w:p>
        </w:tc>
        <w:tc>
          <w:tcPr>
            <w:tcW w:w="505" w:type="pct"/>
            <w:hideMark/>
          </w:tcPr>
          <w:p w14:paraId="1814B24C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178</w:t>
            </w:r>
          </w:p>
        </w:tc>
        <w:tc>
          <w:tcPr>
            <w:tcW w:w="505" w:type="pct"/>
            <w:hideMark/>
          </w:tcPr>
          <w:p w14:paraId="6D08CA26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3.48</w:t>
            </w:r>
          </w:p>
        </w:tc>
      </w:tr>
      <w:tr w:rsidR="00F50C7F" w:rsidRPr="00F50C7F" w14:paraId="7A6D6D73" w14:textId="77777777" w:rsidTr="00F50C7F">
        <w:tc>
          <w:tcPr>
            <w:tcW w:w="2251" w:type="pct"/>
            <w:hideMark/>
          </w:tcPr>
          <w:p w14:paraId="04F371FF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Parity</w:t>
            </w:r>
          </w:p>
        </w:tc>
        <w:tc>
          <w:tcPr>
            <w:tcW w:w="1739" w:type="pct"/>
            <w:hideMark/>
          </w:tcPr>
          <w:p w14:paraId="0A68F970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Primiparous (1 birth)</w:t>
            </w:r>
          </w:p>
        </w:tc>
        <w:tc>
          <w:tcPr>
            <w:tcW w:w="505" w:type="pct"/>
            <w:hideMark/>
          </w:tcPr>
          <w:p w14:paraId="78360132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1,137</w:t>
            </w:r>
          </w:p>
        </w:tc>
        <w:tc>
          <w:tcPr>
            <w:tcW w:w="505" w:type="pct"/>
            <w:hideMark/>
          </w:tcPr>
          <w:p w14:paraId="4AD8CE41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22.25</w:t>
            </w:r>
          </w:p>
        </w:tc>
      </w:tr>
      <w:tr w:rsidR="00F50C7F" w:rsidRPr="00F50C7F" w14:paraId="707C19CC" w14:textId="77777777" w:rsidTr="00F50C7F">
        <w:tc>
          <w:tcPr>
            <w:tcW w:w="2251" w:type="pct"/>
            <w:hideMark/>
          </w:tcPr>
          <w:p w14:paraId="530CCCD0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2D1A211A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Multiparous (2+ births)</w:t>
            </w:r>
          </w:p>
        </w:tc>
        <w:tc>
          <w:tcPr>
            <w:tcW w:w="505" w:type="pct"/>
            <w:hideMark/>
          </w:tcPr>
          <w:p w14:paraId="5E74BE9B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3,974</w:t>
            </w:r>
          </w:p>
        </w:tc>
        <w:tc>
          <w:tcPr>
            <w:tcW w:w="505" w:type="pct"/>
            <w:hideMark/>
          </w:tcPr>
          <w:p w14:paraId="3FC12A2F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77.75</w:t>
            </w:r>
          </w:p>
        </w:tc>
      </w:tr>
      <w:tr w:rsidR="00F50C7F" w:rsidRPr="00F50C7F" w14:paraId="0F506737" w14:textId="77777777" w:rsidTr="00F50C7F">
        <w:tc>
          <w:tcPr>
            <w:tcW w:w="2251" w:type="pct"/>
            <w:hideMark/>
          </w:tcPr>
          <w:p w14:paraId="63F6A74F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ANC visits (≥4)</w:t>
            </w:r>
          </w:p>
        </w:tc>
        <w:tc>
          <w:tcPr>
            <w:tcW w:w="1739" w:type="pct"/>
            <w:hideMark/>
          </w:tcPr>
          <w:p w14:paraId="087D79D0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&lt;4</w:t>
            </w:r>
          </w:p>
        </w:tc>
        <w:tc>
          <w:tcPr>
            <w:tcW w:w="505" w:type="pct"/>
            <w:hideMark/>
          </w:tcPr>
          <w:p w14:paraId="50B6DA8E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1,422</w:t>
            </w:r>
          </w:p>
        </w:tc>
        <w:tc>
          <w:tcPr>
            <w:tcW w:w="505" w:type="pct"/>
            <w:hideMark/>
          </w:tcPr>
          <w:p w14:paraId="11EB6A0E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27.82</w:t>
            </w:r>
          </w:p>
        </w:tc>
      </w:tr>
      <w:tr w:rsidR="00F50C7F" w:rsidRPr="00F50C7F" w14:paraId="05B26C8A" w14:textId="77777777" w:rsidTr="00F50C7F">
        <w:tc>
          <w:tcPr>
            <w:tcW w:w="2251" w:type="pct"/>
            <w:hideMark/>
          </w:tcPr>
          <w:p w14:paraId="1A947170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4BD0A1F7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≥4</w:t>
            </w:r>
          </w:p>
        </w:tc>
        <w:tc>
          <w:tcPr>
            <w:tcW w:w="505" w:type="pct"/>
            <w:hideMark/>
          </w:tcPr>
          <w:p w14:paraId="1DE25720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3,689</w:t>
            </w:r>
          </w:p>
        </w:tc>
        <w:tc>
          <w:tcPr>
            <w:tcW w:w="505" w:type="pct"/>
            <w:hideMark/>
          </w:tcPr>
          <w:p w14:paraId="0F352AAA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72.18</w:t>
            </w:r>
          </w:p>
        </w:tc>
      </w:tr>
      <w:tr w:rsidR="00F50C7F" w:rsidRPr="00F50C7F" w14:paraId="55A396EB" w14:textId="77777777" w:rsidTr="00F50C7F">
        <w:tc>
          <w:tcPr>
            <w:tcW w:w="2251" w:type="pct"/>
            <w:hideMark/>
          </w:tcPr>
          <w:p w14:paraId="28FAA720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Delivery mode</w:t>
            </w:r>
          </w:p>
        </w:tc>
        <w:tc>
          <w:tcPr>
            <w:tcW w:w="1739" w:type="pct"/>
            <w:hideMark/>
          </w:tcPr>
          <w:p w14:paraId="32EA4AEC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Vaginal delivery</w:t>
            </w:r>
          </w:p>
        </w:tc>
        <w:tc>
          <w:tcPr>
            <w:tcW w:w="505" w:type="pct"/>
            <w:hideMark/>
          </w:tcPr>
          <w:p w14:paraId="61490079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4,752</w:t>
            </w:r>
          </w:p>
        </w:tc>
        <w:tc>
          <w:tcPr>
            <w:tcW w:w="505" w:type="pct"/>
            <w:hideMark/>
          </w:tcPr>
          <w:p w14:paraId="48A3F966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92.98</w:t>
            </w:r>
          </w:p>
        </w:tc>
      </w:tr>
      <w:tr w:rsidR="00F50C7F" w:rsidRPr="00F50C7F" w14:paraId="7ED05A39" w14:textId="77777777" w:rsidTr="00F50C7F">
        <w:tc>
          <w:tcPr>
            <w:tcW w:w="2251" w:type="pct"/>
            <w:hideMark/>
          </w:tcPr>
          <w:p w14:paraId="7FE19F8A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0DB28019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Caesarean section</w:t>
            </w:r>
          </w:p>
        </w:tc>
        <w:tc>
          <w:tcPr>
            <w:tcW w:w="505" w:type="pct"/>
            <w:hideMark/>
          </w:tcPr>
          <w:p w14:paraId="13E90871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352</w:t>
            </w:r>
          </w:p>
        </w:tc>
        <w:tc>
          <w:tcPr>
            <w:tcW w:w="505" w:type="pct"/>
            <w:hideMark/>
          </w:tcPr>
          <w:p w14:paraId="6DF583DB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6.89</w:t>
            </w:r>
          </w:p>
        </w:tc>
      </w:tr>
      <w:tr w:rsidR="00F50C7F" w:rsidRPr="00F50C7F" w14:paraId="35349941" w14:textId="77777777" w:rsidTr="00F50C7F">
        <w:tc>
          <w:tcPr>
            <w:tcW w:w="2251" w:type="pct"/>
            <w:hideMark/>
          </w:tcPr>
          <w:p w14:paraId="1A222BAE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2BF26623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Missing</w:t>
            </w:r>
          </w:p>
        </w:tc>
        <w:tc>
          <w:tcPr>
            <w:tcW w:w="505" w:type="pct"/>
            <w:hideMark/>
          </w:tcPr>
          <w:p w14:paraId="0D4521D6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05" w:type="pct"/>
            <w:hideMark/>
          </w:tcPr>
          <w:p w14:paraId="302FCF68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0.14</w:t>
            </w:r>
          </w:p>
        </w:tc>
      </w:tr>
      <w:tr w:rsidR="00F50C7F" w:rsidRPr="00F50C7F" w14:paraId="53A69AE6" w14:textId="77777777" w:rsidTr="00F50C7F">
        <w:tc>
          <w:tcPr>
            <w:tcW w:w="2251" w:type="pct"/>
            <w:hideMark/>
          </w:tcPr>
          <w:p w14:paraId="3DE82F9A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Birth size</w:t>
            </w:r>
          </w:p>
        </w:tc>
        <w:tc>
          <w:tcPr>
            <w:tcW w:w="1739" w:type="pct"/>
            <w:hideMark/>
          </w:tcPr>
          <w:p w14:paraId="0F76EA62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Small / Unknown</w:t>
            </w:r>
          </w:p>
        </w:tc>
        <w:tc>
          <w:tcPr>
            <w:tcW w:w="505" w:type="pct"/>
            <w:hideMark/>
          </w:tcPr>
          <w:p w14:paraId="600A775C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433</w:t>
            </w:r>
          </w:p>
        </w:tc>
        <w:tc>
          <w:tcPr>
            <w:tcW w:w="505" w:type="pct"/>
            <w:hideMark/>
          </w:tcPr>
          <w:p w14:paraId="0C91E263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8.47</w:t>
            </w:r>
          </w:p>
        </w:tc>
      </w:tr>
      <w:tr w:rsidR="00F50C7F" w:rsidRPr="00F50C7F" w14:paraId="38EC7549" w14:textId="77777777" w:rsidTr="00F50C7F">
        <w:tc>
          <w:tcPr>
            <w:tcW w:w="2251" w:type="pct"/>
            <w:hideMark/>
          </w:tcPr>
          <w:p w14:paraId="39914677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15492610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Average / Large</w:t>
            </w:r>
          </w:p>
        </w:tc>
        <w:tc>
          <w:tcPr>
            <w:tcW w:w="505" w:type="pct"/>
            <w:hideMark/>
          </w:tcPr>
          <w:p w14:paraId="3245FDB1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4,678</w:t>
            </w:r>
          </w:p>
        </w:tc>
        <w:tc>
          <w:tcPr>
            <w:tcW w:w="505" w:type="pct"/>
            <w:hideMark/>
          </w:tcPr>
          <w:p w14:paraId="42224CE3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91.53</w:t>
            </w:r>
          </w:p>
        </w:tc>
      </w:tr>
      <w:tr w:rsidR="00F50C7F" w:rsidRPr="00F50C7F" w14:paraId="365AF47C" w14:textId="77777777" w:rsidTr="00F50C7F">
        <w:tc>
          <w:tcPr>
            <w:tcW w:w="2251" w:type="pct"/>
            <w:hideMark/>
          </w:tcPr>
          <w:p w14:paraId="625C3CAC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PNC doctor</w:t>
            </w:r>
          </w:p>
        </w:tc>
        <w:tc>
          <w:tcPr>
            <w:tcW w:w="1739" w:type="pct"/>
            <w:hideMark/>
          </w:tcPr>
          <w:p w14:paraId="07907372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505" w:type="pct"/>
            <w:hideMark/>
          </w:tcPr>
          <w:p w14:paraId="4BA9918A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4,959</w:t>
            </w:r>
          </w:p>
        </w:tc>
        <w:tc>
          <w:tcPr>
            <w:tcW w:w="505" w:type="pct"/>
            <w:hideMark/>
          </w:tcPr>
          <w:p w14:paraId="43412CA8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97.03</w:t>
            </w:r>
          </w:p>
        </w:tc>
      </w:tr>
      <w:tr w:rsidR="00F50C7F" w:rsidRPr="00F50C7F" w14:paraId="4B99336B" w14:textId="77777777" w:rsidTr="00F50C7F">
        <w:tc>
          <w:tcPr>
            <w:tcW w:w="2251" w:type="pct"/>
            <w:hideMark/>
          </w:tcPr>
          <w:p w14:paraId="5A620F83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7EFA05F4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505" w:type="pct"/>
            <w:hideMark/>
          </w:tcPr>
          <w:p w14:paraId="58C35B06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152</w:t>
            </w:r>
          </w:p>
        </w:tc>
        <w:tc>
          <w:tcPr>
            <w:tcW w:w="505" w:type="pct"/>
            <w:hideMark/>
          </w:tcPr>
          <w:p w14:paraId="5987D8E8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2.97</w:t>
            </w:r>
          </w:p>
        </w:tc>
      </w:tr>
      <w:tr w:rsidR="00F50C7F" w:rsidRPr="00F50C7F" w14:paraId="4296641F" w14:textId="77777777" w:rsidTr="00F50C7F">
        <w:tc>
          <w:tcPr>
            <w:tcW w:w="2251" w:type="pct"/>
            <w:hideMark/>
          </w:tcPr>
          <w:p w14:paraId="4F56625E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Maternal age at first birth</w:t>
            </w:r>
          </w:p>
        </w:tc>
        <w:tc>
          <w:tcPr>
            <w:tcW w:w="1739" w:type="pct"/>
            <w:hideMark/>
          </w:tcPr>
          <w:p w14:paraId="40088977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&lt;20 years</w:t>
            </w:r>
          </w:p>
        </w:tc>
        <w:tc>
          <w:tcPr>
            <w:tcW w:w="505" w:type="pct"/>
            <w:hideMark/>
          </w:tcPr>
          <w:p w14:paraId="228E617D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2,920</w:t>
            </w:r>
          </w:p>
        </w:tc>
        <w:tc>
          <w:tcPr>
            <w:tcW w:w="505" w:type="pct"/>
            <w:hideMark/>
          </w:tcPr>
          <w:p w14:paraId="4B3EC849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57.13</w:t>
            </w:r>
          </w:p>
        </w:tc>
      </w:tr>
      <w:tr w:rsidR="00F50C7F" w:rsidRPr="00F50C7F" w14:paraId="59477BB1" w14:textId="77777777" w:rsidTr="00F50C7F">
        <w:tc>
          <w:tcPr>
            <w:tcW w:w="2251" w:type="pct"/>
            <w:hideMark/>
          </w:tcPr>
          <w:p w14:paraId="1E8BDDAB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76C3ABE1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≥20 years</w:t>
            </w:r>
          </w:p>
        </w:tc>
        <w:tc>
          <w:tcPr>
            <w:tcW w:w="505" w:type="pct"/>
            <w:hideMark/>
          </w:tcPr>
          <w:p w14:paraId="4BA5D0DF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2,191</w:t>
            </w:r>
          </w:p>
        </w:tc>
        <w:tc>
          <w:tcPr>
            <w:tcW w:w="505" w:type="pct"/>
            <w:hideMark/>
          </w:tcPr>
          <w:p w14:paraId="334AD7D9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42.87</w:t>
            </w:r>
          </w:p>
        </w:tc>
      </w:tr>
      <w:tr w:rsidR="00F50C7F" w:rsidRPr="00F50C7F" w14:paraId="0395D796" w14:textId="77777777" w:rsidTr="00F50C7F">
        <w:tc>
          <w:tcPr>
            <w:tcW w:w="2251" w:type="pct"/>
            <w:hideMark/>
          </w:tcPr>
          <w:p w14:paraId="266129AB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Pregnancy pressure</w:t>
            </w:r>
          </w:p>
        </w:tc>
        <w:tc>
          <w:tcPr>
            <w:tcW w:w="1739" w:type="pct"/>
            <w:hideMark/>
          </w:tcPr>
          <w:p w14:paraId="78883BF7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Not pressured</w:t>
            </w:r>
          </w:p>
        </w:tc>
        <w:tc>
          <w:tcPr>
            <w:tcW w:w="505" w:type="pct"/>
            <w:hideMark/>
          </w:tcPr>
          <w:p w14:paraId="1D717170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4,607</w:t>
            </w:r>
          </w:p>
        </w:tc>
        <w:tc>
          <w:tcPr>
            <w:tcW w:w="505" w:type="pct"/>
            <w:hideMark/>
          </w:tcPr>
          <w:p w14:paraId="24198F29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90.14</w:t>
            </w:r>
          </w:p>
        </w:tc>
      </w:tr>
      <w:tr w:rsidR="00F50C7F" w:rsidRPr="00F50C7F" w14:paraId="231199B5" w14:textId="77777777" w:rsidTr="00F50C7F">
        <w:tc>
          <w:tcPr>
            <w:tcW w:w="2251" w:type="pct"/>
            <w:hideMark/>
          </w:tcPr>
          <w:p w14:paraId="267C581B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0B4CC9A5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Pressured</w:t>
            </w:r>
          </w:p>
        </w:tc>
        <w:tc>
          <w:tcPr>
            <w:tcW w:w="505" w:type="pct"/>
            <w:hideMark/>
          </w:tcPr>
          <w:p w14:paraId="1BE07D82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250</w:t>
            </w:r>
          </w:p>
        </w:tc>
        <w:tc>
          <w:tcPr>
            <w:tcW w:w="505" w:type="pct"/>
            <w:hideMark/>
          </w:tcPr>
          <w:p w14:paraId="0E3BB168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4.89</w:t>
            </w:r>
          </w:p>
        </w:tc>
      </w:tr>
      <w:tr w:rsidR="00F50C7F" w:rsidRPr="00F50C7F" w14:paraId="127EF7B2" w14:textId="77777777" w:rsidTr="00F50C7F">
        <w:tc>
          <w:tcPr>
            <w:tcW w:w="2251" w:type="pct"/>
            <w:hideMark/>
          </w:tcPr>
          <w:p w14:paraId="75426DB2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107747AB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Missing</w:t>
            </w:r>
          </w:p>
        </w:tc>
        <w:tc>
          <w:tcPr>
            <w:tcW w:w="505" w:type="pct"/>
            <w:hideMark/>
          </w:tcPr>
          <w:p w14:paraId="4B05244B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254</w:t>
            </w:r>
          </w:p>
        </w:tc>
        <w:tc>
          <w:tcPr>
            <w:tcW w:w="505" w:type="pct"/>
            <w:hideMark/>
          </w:tcPr>
          <w:p w14:paraId="1F4E1B6D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4.97</w:t>
            </w:r>
          </w:p>
        </w:tc>
      </w:tr>
      <w:tr w:rsidR="00F50C7F" w:rsidRPr="00F50C7F" w14:paraId="2BF43D1D" w14:textId="77777777" w:rsidTr="00F50C7F">
        <w:tc>
          <w:tcPr>
            <w:tcW w:w="2251" w:type="pct"/>
            <w:hideMark/>
          </w:tcPr>
          <w:p w14:paraId="2BF12C00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Age at first sex</w:t>
            </w:r>
          </w:p>
        </w:tc>
        <w:tc>
          <w:tcPr>
            <w:tcW w:w="1739" w:type="pct"/>
            <w:hideMark/>
          </w:tcPr>
          <w:p w14:paraId="5E31C8A6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&lt;18 years</w:t>
            </w:r>
          </w:p>
        </w:tc>
        <w:tc>
          <w:tcPr>
            <w:tcW w:w="505" w:type="pct"/>
            <w:hideMark/>
          </w:tcPr>
          <w:p w14:paraId="36EB818A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3,460</w:t>
            </w:r>
          </w:p>
        </w:tc>
        <w:tc>
          <w:tcPr>
            <w:tcW w:w="505" w:type="pct"/>
            <w:hideMark/>
          </w:tcPr>
          <w:p w14:paraId="03D560EE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67.70</w:t>
            </w:r>
          </w:p>
        </w:tc>
      </w:tr>
      <w:tr w:rsidR="00F50C7F" w:rsidRPr="00F50C7F" w14:paraId="58B0AC38" w14:textId="77777777" w:rsidTr="00F50C7F">
        <w:tc>
          <w:tcPr>
            <w:tcW w:w="2251" w:type="pct"/>
            <w:hideMark/>
          </w:tcPr>
          <w:p w14:paraId="53D95348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535CD183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≥18 years</w:t>
            </w:r>
          </w:p>
        </w:tc>
        <w:tc>
          <w:tcPr>
            <w:tcW w:w="505" w:type="pct"/>
            <w:hideMark/>
          </w:tcPr>
          <w:p w14:paraId="2ADE7F0F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1,651</w:t>
            </w:r>
          </w:p>
        </w:tc>
        <w:tc>
          <w:tcPr>
            <w:tcW w:w="505" w:type="pct"/>
            <w:hideMark/>
          </w:tcPr>
          <w:p w14:paraId="34BD2E94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32.30</w:t>
            </w:r>
          </w:p>
        </w:tc>
      </w:tr>
      <w:tr w:rsidR="00F50C7F" w:rsidRPr="00F50C7F" w14:paraId="61E6C635" w14:textId="77777777" w:rsidTr="00F50C7F">
        <w:tc>
          <w:tcPr>
            <w:tcW w:w="2251" w:type="pct"/>
            <w:hideMark/>
          </w:tcPr>
          <w:p w14:paraId="0CCBD2FD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Sexually active</w:t>
            </w:r>
          </w:p>
        </w:tc>
        <w:tc>
          <w:tcPr>
            <w:tcW w:w="1739" w:type="pct"/>
            <w:hideMark/>
          </w:tcPr>
          <w:p w14:paraId="0269E3F1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Not active</w:t>
            </w:r>
          </w:p>
        </w:tc>
        <w:tc>
          <w:tcPr>
            <w:tcW w:w="505" w:type="pct"/>
            <w:hideMark/>
          </w:tcPr>
          <w:p w14:paraId="335A5896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1,946</w:t>
            </w:r>
          </w:p>
        </w:tc>
        <w:tc>
          <w:tcPr>
            <w:tcW w:w="505" w:type="pct"/>
            <w:hideMark/>
          </w:tcPr>
          <w:p w14:paraId="2C0549A3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38.07</w:t>
            </w:r>
          </w:p>
        </w:tc>
      </w:tr>
      <w:tr w:rsidR="00F50C7F" w:rsidRPr="00F50C7F" w14:paraId="1C832D28" w14:textId="77777777" w:rsidTr="00F50C7F">
        <w:tc>
          <w:tcPr>
            <w:tcW w:w="2251" w:type="pct"/>
            <w:hideMark/>
          </w:tcPr>
          <w:p w14:paraId="6D4ED0D8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03AED666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Active</w:t>
            </w:r>
          </w:p>
        </w:tc>
        <w:tc>
          <w:tcPr>
            <w:tcW w:w="505" w:type="pct"/>
            <w:hideMark/>
          </w:tcPr>
          <w:p w14:paraId="6563B821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3,165</w:t>
            </w:r>
          </w:p>
        </w:tc>
        <w:tc>
          <w:tcPr>
            <w:tcW w:w="505" w:type="pct"/>
            <w:hideMark/>
          </w:tcPr>
          <w:p w14:paraId="3D9BC938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61.93</w:t>
            </w:r>
          </w:p>
        </w:tc>
      </w:tr>
      <w:tr w:rsidR="00F50C7F" w:rsidRPr="00F50C7F" w14:paraId="09FF3EEB" w14:textId="77777777" w:rsidTr="00F50C7F">
        <w:tc>
          <w:tcPr>
            <w:tcW w:w="2251" w:type="pct"/>
            <w:hideMark/>
          </w:tcPr>
          <w:p w14:paraId="6F6819C4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Fertility preference</w:t>
            </w:r>
          </w:p>
        </w:tc>
        <w:tc>
          <w:tcPr>
            <w:tcW w:w="1739" w:type="pct"/>
            <w:hideMark/>
          </w:tcPr>
          <w:p w14:paraId="07B163ED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Do not want more</w:t>
            </w:r>
          </w:p>
        </w:tc>
        <w:tc>
          <w:tcPr>
            <w:tcW w:w="505" w:type="pct"/>
            <w:hideMark/>
          </w:tcPr>
          <w:p w14:paraId="3B5327FB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637</w:t>
            </w:r>
          </w:p>
        </w:tc>
        <w:tc>
          <w:tcPr>
            <w:tcW w:w="505" w:type="pct"/>
            <w:hideMark/>
          </w:tcPr>
          <w:p w14:paraId="00319A76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12.46</w:t>
            </w:r>
          </w:p>
        </w:tc>
      </w:tr>
      <w:tr w:rsidR="00F50C7F" w:rsidRPr="00F50C7F" w14:paraId="20DA556A" w14:textId="77777777" w:rsidTr="00F50C7F">
        <w:tc>
          <w:tcPr>
            <w:tcW w:w="2251" w:type="pct"/>
            <w:hideMark/>
          </w:tcPr>
          <w:p w14:paraId="201D6AA2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23907F9E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Want more</w:t>
            </w:r>
          </w:p>
        </w:tc>
        <w:tc>
          <w:tcPr>
            <w:tcW w:w="505" w:type="pct"/>
            <w:hideMark/>
          </w:tcPr>
          <w:p w14:paraId="797C9285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4,474</w:t>
            </w:r>
          </w:p>
        </w:tc>
        <w:tc>
          <w:tcPr>
            <w:tcW w:w="505" w:type="pct"/>
            <w:hideMark/>
          </w:tcPr>
          <w:p w14:paraId="3B0DF0C4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87.54</w:t>
            </w:r>
          </w:p>
        </w:tc>
      </w:tr>
      <w:tr w:rsidR="00F50C7F" w:rsidRPr="00F50C7F" w14:paraId="32CB3898" w14:textId="77777777" w:rsidTr="00F50C7F">
        <w:tc>
          <w:tcPr>
            <w:tcW w:w="2251" w:type="pct"/>
            <w:hideMark/>
          </w:tcPr>
          <w:p w14:paraId="730B7E8C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Genital ulcer</w:t>
            </w:r>
          </w:p>
        </w:tc>
        <w:tc>
          <w:tcPr>
            <w:tcW w:w="1739" w:type="pct"/>
            <w:hideMark/>
          </w:tcPr>
          <w:p w14:paraId="1B02C629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505" w:type="pct"/>
            <w:hideMark/>
          </w:tcPr>
          <w:p w14:paraId="5478CBC4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4,737</w:t>
            </w:r>
          </w:p>
        </w:tc>
        <w:tc>
          <w:tcPr>
            <w:tcW w:w="505" w:type="pct"/>
            <w:hideMark/>
          </w:tcPr>
          <w:p w14:paraId="392DF2DF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92.68</w:t>
            </w:r>
          </w:p>
        </w:tc>
      </w:tr>
      <w:tr w:rsidR="00F50C7F" w:rsidRPr="00F50C7F" w14:paraId="0FFE2668" w14:textId="77777777" w:rsidTr="00F50C7F">
        <w:tc>
          <w:tcPr>
            <w:tcW w:w="2251" w:type="pct"/>
            <w:hideMark/>
          </w:tcPr>
          <w:p w14:paraId="3946E20E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6F5B0DD2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505" w:type="pct"/>
            <w:hideMark/>
          </w:tcPr>
          <w:p w14:paraId="132E3038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358</w:t>
            </w:r>
          </w:p>
        </w:tc>
        <w:tc>
          <w:tcPr>
            <w:tcW w:w="505" w:type="pct"/>
            <w:hideMark/>
          </w:tcPr>
          <w:p w14:paraId="6DFCA2CB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7.00</w:t>
            </w:r>
          </w:p>
        </w:tc>
      </w:tr>
      <w:tr w:rsidR="00F50C7F" w:rsidRPr="00F50C7F" w14:paraId="2260D219" w14:textId="77777777" w:rsidTr="00F50C7F">
        <w:tc>
          <w:tcPr>
            <w:tcW w:w="2251" w:type="pct"/>
            <w:hideMark/>
          </w:tcPr>
          <w:p w14:paraId="2414238C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33A47B71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Missing</w:t>
            </w:r>
          </w:p>
        </w:tc>
        <w:tc>
          <w:tcPr>
            <w:tcW w:w="505" w:type="pct"/>
            <w:hideMark/>
          </w:tcPr>
          <w:p w14:paraId="48205FC3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505" w:type="pct"/>
            <w:hideMark/>
          </w:tcPr>
          <w:p w14:paraId="1D06A125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0.31</w:t>
            </w:r>
          </w:p>
        </w:tc>
      </w:tr>
      <w:tr w:rsidR="00F50C7F" w:rsidRPr="00F50C7F" w14:paraId="442847C3" w14:textId="77777777" w:rsidTr="00F50C7F">
        <w:tc>
          <w:tcPr>
            <w:tcW w:w="2251" w:type="pct"/>
            <w:hideMark/>
          </w:tcPr>
          <w:p w14:paraId="7768D1C2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Media exposure</w:t>
            </w:r>
          </w:p>
        </w:tc>
        <w:tc>
          <w:tcPr>
            <w:tcW w:w="1739" w:type="pct"/>
            <w:hideMark/>
          </w:tcPr>
          <w:p w14:paraId="0B440706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505" w:type="pct"/>
            <w:hideMark/>
          </w:tcPr>
          <w:p w14:paraId="4BCE3B49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572</w:t>
            </w:r>
          </w:p>
        </w:tc>
        <w:tc>
          <w:tcPr>
            <w:tcW w:w="505" w:type="pct"/>
            <w:hideMark/>
          </w:tcPr>
          <w:p w14:paraId="41C52BA6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11.19</w:t>
            </w:r>
          </w:p>
        </w:tc>
      </w:tr>
      <w:tr w:rsidR="00F50C7F" w:rsidRPr="00F50C7F" w14:paraId="77A705F6" w14:textId="77777777" w:rsidTr="00F50C7F">
        <w:tc>
          <w:tcPr>
            <w:tcW w:w="2251" w:type="pct"/>
            <w:hideMark/>
          </w:tcPr>
          <w:p w14:paraId="5855D01E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6F1DE54A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505" w:type="pct"/>
            <w:hideMark/>
          </w:tcPr>
          <w:p w14:paraId="68F23247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4,539</w:t>
            </w:r>
          </w:p>
        </w:tc>
        <w:tc>
          <w:tcPr>
            <w:tcW w:w="505" w:type="pct"/>
            <w:hideMark/>
          </w:tcPr>
          <w:p w14:paraId="2E7FCB4D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88.81</w:t>
            </w:r>
          </w:p>
        </w:tc>
      </w:tr>
      <w:tr w:rsidR="00F50C7F" w:rsidRPr="00F50C7F" w14:paraId="7B89A0C9" w14:textId="77777777" w:rsidTr="00F50C7F">
        <w:tc>
          <w:tcPr>
            <w:tcW w:w="2251" w:type="pct"/>
            <w:hideMark/>
          </w:tcPr>
          <w:p w14:paraId="5D9CA906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Internet use</w:t>
            </w:r>
          </w:p>
        </w:tc>
        <w:tc>
          <w:tcPr>
            <w:tcW w:w="1739" w:type="pct"/>
            <w:hideMark/>
          </w:tcPr>
          <w:p w14:paraId="5E0D325B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Low usage</w:t>
            </w:r>
          </w:p>
        </w:tc>
        <w:tc>
          <w:tcPr>
            <w:tcW w:w="505" w:type="pct"/>
            <w:hideMark/>
          </w:tcPr>
          <w:p w14:paraId="3B51AB78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4,677</w:t>
            </w:r>
          </w:p>
        </w:tc>
        <w:tc>
          <w:tcPr>
            <w:tcW w:w="505" w:type="pct"/>
            <w:hideMark/>
          </w:tcPr>
          <w:p w14:paraId="472BEF56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91.51</w:t>
            </w:r>
          </w:p>
        </w:tc>
      </w:tr>
      <w:tr w:rsidR="00F50C7F" w:rsidRPr="00F50C7F" w14:paraId="192C5CCA" w14:textId="77777777" w:rsidTr="00F50C7F">
        <w:tc>
          <w:tcPr>
            <w:tcW w:w="2251" w:type="pct"/>
            <w:hideMark/>
          </w:tcPr>
          <w:p w14:paraId="69EA4A75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5C376C0E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Regular usage</w:t>
            </w:r>
          </w:p>
        </w:tc>
        <w:tc>
          <w:tcPr>
            <w:tcW w:w="505" w:type="pct"/>
            <w:hideMark/>
          </w:tcPr>
          <w:p w14:paraId="55393119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434</w:t>
            </w:r>
          </w:p>
        </w:tc>
        <w:tc>
          <w:tcPr>
            <w:tcW w:w="505" w:type="pct"/>
            <w:hideMark/>
          </w:tcPr>
          <w:p w14:paraId="0E1D6806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8.49</w:t>
            </w:r>
          </w:p>
        </w:tc>
      </w:tr>
      <w:tr w:rsidR="00F50C7F" w:rsidRPr="00F50C7F" w14:paraId="6962D79C" w14:textId="77777777" w:rsidTr="00F50C7F">
        <w:tc>
          <w:tcPr>
            <w:tcW w:w="2251" w:type="pct"/>
            <w:hideMark/>
          </w:tcPr>
          <w:p w14:paraId="55F0641C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Decision-making</w:t>
            </w:r>
          </w:p>
        </w:tc>
        <w:tc>
          <w:tcPr>
            <w:tcW w:w="1739" w:type="pct"/>
            <w:hideMark/>
          </w:tcPr>
          <w:p w14:paraId="023D5EE4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505" w:type="pct"/>
            <w:hideMark/>
          </w:tcPr>
          <w:p w14:paraId="076E06B5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4,150</w:t>
            </w:r>
          </w:p>
        </w:tc>
        <w:tc>
          <w:tcPr>
            <w:tcW w:w="505" w:type="pct"/>
            <w:hideMark/>
          </w:tcPr>
          <w:p w14:paraId="2303F1E0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81.20</w:t>
            </w:r>
          </w:p>
        </w:tc>
      </w:tr>
      <w:tr w:rsidR="00F50C7F" w:rsidRPr="00F50C7F" w14:paraId="39067DF3" w14:textId="77777777" w:rsidTr="00F50C7F">
        <w:tc>
          <w:tcPr>
            <w:tcW w:w="2251" w:type="pct"/>
            <w:hideMark/>
          </w:tcPr>
          <w:p w14:paraId="0FF663F0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7A64AB53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505" w:type="pct"/>
            <w:hideMark/>
          </w:tcPr>
          <w:p w14:paraId="030D97C0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707</w:t>
            </w:r>
          </w:p>
        </w:tc>
        <w:tc>
          <w:tcPr>
            <w:tcW w:w="505" w:type="pct"/>
            <w:hideMark/>
          </w:tcPr>
          <w:p w14:paraId="3B835952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13.83</w:t>
            </w:r>
          </w:p>
        </w:tc>
      </w:tr>
      <w:tr w:rsidR="00F50C7F" w:rsidRPr="00F50C7F" w14:paraId="4E9CB2B2" w14:textId="77777777" w:rsidTr="00F50C7F">
        <w:tc>
          <w:tcPr>
            <w:tcW w:w="2251" w:type="pct"/>
            <w:hideMark/>
          </w:tcPr>
          <w:p w14:paraId="491AB7FB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2110F6D2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Missing</w:t>
            </w:r>
          </w:p>
        </w:tc>
        <w:tc>
          <w:tcPr>
            <w:tcW w:w="505" w:type="pct"/>
            <w:hideMark/>
          </w:tcPr>
          <w:p w14:paraId="22D99994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254</w:t>
            </w:r>
          </w:p>
        </w:tc>
        <w:tc>
          <w:tcPr>
            <w:tcW w:w="505" w:type="pct"/>
            <w:hideMark/>
          </w:tcPr>
          <w:p w14:paraId="10E57A97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4.97</w:t>
            </w:r>
          </w:p>
        </w:tc>
      </w:tr>
      <w:tr w:rsidR="00F50C7F" w:rsidRPr="00F50C7F" w14:paraId="57C45130" w14:textId="77777777" w:rsidTr="00F50C7F">
        <w:tc>
          <w:tcPr>
            <w:tcW w:w="2251" w:type="pct"/>
            <w:hideMark/>
          </w:tcPr>
          <w:p w14:paraId="6C802736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Physical IPV</w:t>
            </w:r>
          </w:p>
        </w:tc>
        <w:tc>
          <w:tcPr>
            <w:tcW w:w="1739" w:type="pct"/>
            <w:hideMark/>
          </w:tcPr>
          <w:p w14:paraId="0B6D2693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505" w:type="pct"/>
            <w:hideMark/>
          </w:tcPr>
          <w:p w14:paraId="756D94DD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4,989</w:t>
            </w:r>
          </w:p>
        </w:tc>
        <w:tc>
          <w:tcPr>
            <w:tcW w:w="505" w:type="pct"/>
            <w:hideMark/>
          </w:tcPr>
          <w:p w14:paraId="07F4DCB9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97.61</w:t>
            </w:r>
          </w:p>
        </w:tc>
      </w:tr>
      <w:tr w:rsidR="00F50C7F" w:rsidRPr="00F50C7F" w14:paraId="3D427073" w14:textId="77777777" w:rsidTr="00F50C7F">
        <w:tc>
          <w:tcPr>
            <w:tcW w:w="2251" w:type="pct"/>
            <w:hideMark/>
          </w:tcPr>
          <w:p w14:paraId="216B902E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36870436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505" w:type="pct"/>
            <w:hideMark/>
          </w:tcPr>
          <w:p w14:paraId="74B95ABD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122</w:t>
            </w:r>
          </w:p>
        </w:tc>
        <w:tc>
          <w:tcPr>
            <w:tcW w:w="505" w:type="pct"/>
            <w:hideMark/>
          </w:tcPr>
          <w:p w14:paraId="05DAFDAC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2.39</w:t>
            </w:r>
          </w:p>
        </w:tc>
      </w:tr>
      <w:tr w:rsidR="00F50C7F" w:rsidRPr="00F50C7F" w14:paraId="759945E7" w14:textId="77777777" w:rsidTr="00F50C7F">
        <w:tc>
          <w:tcPr>
            <w:tcW w:w="2251" w:type="pct"/>
            <w:hideMark/>
          </w:tcPr>
          <w:p w14:paraId="38E0B1C3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Sexual IPV</w:t>
            </w:r>
          </w:p>
        </w:tc>
        <w:tc>
          <w:tcPr>
            <w:tcW w:w="1739" w:type="pct"/>
            <w:hideMark/>
          </w:tcPr>
          <w:p w14:paraId="1F105258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505" w:type="pct"/>
            <w:hideMark/>
          </w:tcPr>
          <w:p w14:paraId="5033BEE7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5,076</w:t>
            </w:r>
          </w:p>
        </w:tc>
        <w:tc>
          <w:tcPr>
            <w:tcW w:w="505" w:type="pct"/>
            <w:hideMark/>
          </w:tcPr>
          <w:p w14:paraId="6C2F81F3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99.32</w:t>
            </w:r>
          </w:p>
        </w:tc>
      </w:tr>
      <w:tr w:rsidR="00F50C7F" w:rsidRPr="00F50C7F" w14:paraId="3D85F7C8" w14:textId="77777777" w:rsidTr="00F50C7F">
        <w:tc>
          <w:tcPr>
            <w:tcW w:w="2251" w:type="pct"/>
            <w:hideMark/>
          </w:tcPr>
          <w:p w14:paraId="141BAE39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04F78B90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505" w:type="pct"/>
            <w:hideMark/>
          </w:tcPr>
          <w:p w14:paraId="27B1D866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505" w:type="pct"/>
            <w:hideMark/>
          </w:tcPr>
          <w:p w14:paraId="6CC786A9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0.68</w:t>
            </w:r>
          </w:p>
        </w:tc>
      </w:tr>
      <w:tr w:rsidR="00F50C7F" w:rsidRPr="00F50C7F" w14:paraId="1E418EE8" w14:textId="77777777" w:rsidTr="00F50C7F">
        <w:tc>
          <w:tcPr>
            <w:tcW w:w="2251" w:type="pct"/>
            <w:hideMark/>
          </w:tcPr>
          <w:p w14:paraId="577F8D32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Emotional IPV</w:t>
            </w:r>
          </w:p>
        </w:tc>
        <w:tc>
          <w:tcPr>
            <w:tcW w:w="1739" w:type="pct"/>
            <w:hideMark/>
          </w:tcPr>
          <w:p w14:paraId="53589353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505" w:type="pct"/>
            <w:hideMark/>
          </w:tcPr>
          <w:p w14:paraId="0818C108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4,833</w:t>
            </w:r>
          </w:p>
        </w:tc>
        <w:tc>
          <w:tcPr>
            <w:tcW w:w="505" w:type="pct"/>
            <w:hideMark/>
          </w:tcPr>
          <w:p w14:paraId="38B1F645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94.56</w:t>
            </w:r>
          </w:p>
        </w:tc>
      </w:tr>
      <w:tr w:rsidR="00F50C7F" w:rsidRPr="00F50C7F" w14:paraId="0EAFA1CA" w14:textId="77777777" w:rsidTr="00F50C7F">
        <w:tc>
          <w:tcPr>
            <w:tcW w:w="2251" w:type="pct"/>
            <w:hideMark/>
          </w:tcPr>
          <w:p w14:paraId="54142BF4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24E70908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505" w:type="pct"/>
            <w:hideMark/>
          </w:tcPr>
          <w:p w14:paraId="4E524621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278</w:t>
            </w:r>
          </w:p>
        </w:tc>
        <w:tc>
          <w:tcPr>
            <w:tcW w:w="505" w:type="pct"/>
            <w:hideMark/>
          </w:tcPr>
          <w:p w14:paraId="4559521B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5.44</w:t>
            </w:r>
          </w:p>
        </w:tc>
      </w:tr>
      <w:tr w:rsidR="00F50C7F" w:rsidRPr="00F50C7F" w14:paraId="355F984A" w14:textId="77777777" w:rsidTr="00F50C7F">
        <w:tc>
          <w:tcPr>
            <w:tcW w:w="2251" w:type="pct"/>
            <w:hideMark/>
          </w:tcPr>
          <w:p w14:paraId="02DE7CE8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IPV</w:t>
            </w:r>
          </w:p>
        </w:tc>
        <w:tc>
          <w:tcPr>
            <w:tcW w:w="1739" w:type="pct"/>
            <w:hideMark/>
          </w:tcPr>
          <w:p w14:paraId="2C6A7E70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505" w:type="pct"/>
            <w:hideMark/>
          </w:tcPr>
          <w:p w14:paraId="0C816456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4,770</w:t>
            </w:r>
          </w:p>
        </w:tc>
        <w:tc>
          <w:tcPr>
            <w:tcW w:w="505" w:type="pct"/>
            <w:hideMark/>
          </w:tcPr>
          <w:p w14:paraId="5AF2F2F5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93.33</w:t>
            </w:r>
          </w:p>
        </w:tc>
      </w:tr>
      <w:tr w:rsidR="00F50C7F" w:rsidRPr="00F50C7F" w14:paraId="60C40534" w14:textId="77777777" w:rsidTr="00F50C7F">
        <w:tc>
          <w:tcPr>
            <w:tcW w:w="2251" w:type="pct"/>
            <w:hideMark/>
          </w:tcPr>
          <w:p w14:paraId="2F622F51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64BE077F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505" w:type="pct"/>
            <w:hideMark/>
          </w:tcPr>
          <w:p w14:paraId="69328181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341</w:t>
            </w:r>
          </w:p>
        </w:tc>
        <w:tc>
          <w:tcPr>
            <w:tcW w:w="505" w:type="pct"/>
            <w:hideMark/>
          </w:tcPr>
          <w:p w14:paraId="519F210E" w14:textId="77777777" w:rsidR="00F50C7F" w:rsidRPr="00F50C7F" w:rsidRDefault="00F50C7F" w:rsidP="00F50C7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6.67</w:t>
            </w:r>
          </w:p>
        </w:tc>
      </w:tr>
    </w:tbl>
    <w:p w14:paraId="488E336C" w14:textId="77777777" w:rsidR="00F50C7F" w:rsidRPr="00F50C7F" w:rsidRDefault="00F50C7F" w:rsidP="00F50C7F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F50C7F" w:rsidRPr="00F50C7F">
      <w:pgSz w:w="12240" w:h="15840" w:code="1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159"/>
    <w:rsid w:val="000C0159"/>
    <w:rsid w:val="00526A85"/>
    <w:rsid w:val="005A3EB1"/>
    <w:rsid w:val="00F50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FE255"/>
  <w15:docId w15:val="{1F8EAF93-9A6C-48EF-8ECA-B094FC691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472C4" w:themeColor="accent1"/>
      <w:sz w:val="18"/>
      <w:szCs w:val="18"/>
    </w:rPr>
  </w:style>
  <w:style w:type="table" w:styleId="TableGridLight">
    <w:name w:val="Grid Table Light"/>
    <w:basedOn w:val="TableNormal"/>
    <w:uiPriority w:val="40"/>
    <w:rsid w:val="00F50C7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358</Words>
  <Characters>2046</Characters>
  <Application>Microsoft Office Word</Application>
  <DocSecurity>0</DocSecurity>
  <Lines>17</Lines>
  <Paragraphs>4</Paragraphs>
  <ScaleCrop>false</ScaleCrop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 Salek</dc:creator>
  <cp:lastModifiedBy>Md Salek</cp:lastModifiedBy>
  <cp:revision>3</cp:revision>
  <dcterms:created xsi:type="dcterms:W3CDTF">2025-12-28T13:44:00Z</dcterms:created>
  <dcterms:modified xsi:type="dcterms:W3CDTF">2025-12-28T13:44:00Z</dcterms:modified>
</cp:coreProperties>
</file>